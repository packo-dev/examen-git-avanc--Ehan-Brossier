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F75D4">
      <w:pPr>
        <w:pStyle w:val="2"/>
        <w:jc w:val="center"/>
      </w:pPr>
      <w:r>
        <w:t>Examen Git</w:t>
      </w:r>
    </w:p>
    <w:p w14:paraId="29AE1B41">
      <w:pPr>
        <w:pStyle w:val="3"/>
        <w:rPr>
          <w:rFonts w:hint="default"/>
          <w:lang w:val="fr-FR"/>
        </w:rPr>
      </w:pPr>
      <w:r>
        <w:rPr>
          <w:rFonts w:hint="default"/>
          <w:lang w:val="fr-FR"/>
        </w:rPr>
        <w:t xml:space="preserve">A lire : </w:t>
      </w:r>
    </w:p>
    <w:p w14:paraId="49021CA7">
      <w:pPr>
        <w:rPr>
          <w:rFonts w:hint="default"/>
          <w:lang w:val="fr-FR"/>
        </w:rPr>
      </w:pPr>
      <w:r>
        <w:rPr>
          <w:rFonts w:hint="default"/>
          <w:lang w:val="fr-FR"/>
        </w:rPr>
        <w:t>- Prenez le temps de lire toute la consigne !</w:t>
      </w:r>
    </w:p>
    <w:p w14:paraId="37656025">
      <w:pPr>
        <w:rPr>
          <w:rFonts w:hint="default"/>
          <w:lang w:val="fr-FR"/>
        </w:rPr>
      </w:pPr>
      <w:r>
        <w:rPr>
          <w:rFonts w:hint="default"/>
          <w:lang w:val="fr-FR"/>
        </w:rPr>
        <w:t>- Pas le droit à internet sauf pour Github, ni au cours, ni à discord, ni aux IA! Si on vous voit tricher 0/20 !</w:t>
      </w:r>
    </w:p>
    <w:p w14:paraId="28A79711">
      <w:pPr>
        <w:rPr>
          <w:rFonts w:hint="default"/>
          <w:lang w:val="fr-FR"/>
        </w:rPr>
      </w:pPr>
      <w:r>
        <w:rPr>
          <w:rFonts w:hint="default"/>
          <w:lang w:val="fr-FR"/>
        </w:rPr>
        <w:t>- Durée de l’examen 4h.</w:t>
      </w:r>
      <w:bookmarkStart w:id="0" w:name="_GoBack"/>
      <w:bookmarkEnd w:id="0"/>
    </w:p>
    <w:p w14:paraId="21848BFD">
      <w:pPr>
        <w:pStyle w:val="3"/>
      </w:pPr>
      <w:r>
        <w:t>Contexte général</w:t>
      </w:r>
    </w:p>
    <w:p w14:paraId="1585EAB0">
      <w:r>
        <w:t>Votre travail consiste à créer et organiser entièrement un dépôt Git, comme si vous arriviez dans une nouvelle équipe et que vous mettiez en place les bonnes pratiques dès le début.</w:t>
      </w:r>
    </w:p>
    <w:p w14:paraId="52C44157">
      <w:pPr>
        <w:rPr>
          <w:rFonts w:hint="default"/>
          <w:lang w:val="fr-FR"/>
        </w:rPr>
      </w:pPr>
      <w:r>
        <w:rPr>
          <w:rFonts w:hint="default"/>
          <w:lang w:val="fr-FR"/>
        </w:rPr>
        <w:t>Pour cette exercice, nous voulons seulement vérifier que vous maîtrisez git, la simulation de ce travail passera seulement par des fichiers .md</w:t>
      </w:r>
    </w:p>
    <w:p w14:paraId="652262E7">
      <w:pPr>
        <w:rPr>
          <w:rFonts w:hint="default"/>
          <w:lang w:val="fr-FR"/>
        </w:rPr>
      </w:pPr>
    </w:p>
    <w:p w14:paraId="38801630">
      <w:pPr>
        <w:pStyle w:val="3"/>
      </w:pPr>
      <w:r>
        <w:t>Exercice 1 – Création du dépôt et des fichiers de base (3 pts)</w:t>
      </w:r>
    </w:p>
    <w:p w14:paraId="4A1D22B7">
      <w:r>
        <w:t>1. Créer un nouveau dépôt distant sur votre compte (« examen-git</w:t>
      </w:r>
      <w:r>
        <w:rPr>
          <w:rFonts w:hint="default"/>
          <w:lang w:val="fr-FR"/>
        </w:rPr>
        <w:t>-avancé</w:t>
      </w:r>
      <w:r>
        <w:t>-prenom-nom »).</w:t>
      </w:r>
    </w:p>
    <w:p w14:paraId="23D3D7F4">
      <w:r>
        <w:t xml:space="preserve">   - Créez ce dépôt vide : ne cochez pas l’option pour générer automatiquement un README, un .gitignore.</w:t>
      </w:r>
    </w:p>
    <w:p w14:paraId="2A0F0BA8">
      <w:pPr>
        <w:rPr>
          <w:rFonts w:hint="default"/>
          <w:lang w:val="fr-FR"/>
        </w:rPr>
      </w:pPr>
      <w:r>
        <w:t xml:space="preserve">2. Récupérer ce dépôt </w:t>
      </w:r>
      <w:r>
        <w:rPr>
          <w:rFonts w:hint="default"/>
          <w:lang w:val="fr-FR"/>
        </w:rPr>
        <w:t>en local.</w:t>
      </w:r>
    </w:p>
    <w:p w14:paraId="3688DDF4">
      <w:pPr>
        <w:rPr>
          <w:rFonts w:hint="default"/>
          <w:lang w:val="fr-FR"/>
        </w:rPr>
      </w:pPr>
      <w:r>
        <w:t xml:space="preserve">3. </w:t>
      </w:r>
      <w:r>
        <w:rPr>
          <w:rFonts w:hint="default"/>
          <w:lang w:val="fr-FR"/>
        </w:rPr>
        <w:t>Dans votre dossier</w:t>
      </w:r>
      <w:r>
        <w:t xml:space="preserve">, créer </w:t>
      </w:r>
      <w:r>
        <w:rPr>
          <w:rFonts w:hint="default"/>
          <w:lang w:val="fr-FR"/>
        </w:rPr>
        <w:t>les éléments suivants :</w:t>
      </w:r>
    </w:p>
    <w:p w14:paraId="04C7C70C">
      <w:r>
        <w:t xml:space="preserve">   - Un fichier README à la racine contenant une courte description du projet (</w:t>
      </w:r>
      <w:r>
        <w:rPr>
          <w:rFonts w:hint="default"/>
          <w:lang w:val="fr-FR"/>
        </w:rPr>
        <w:t>«ce dépôt va être utilisé pour vérifier mon travail et vérifier que j’ai bien acquis les bases de git.»</w:t>
      </w:r>
      <w:r>
        <w:t>).</w:t>
      </w:r>
    </w:p>
    <w:p w14:paraId="679181AC">
      <w:r>
        <w:t xml:space="preserve">   - </w:t>
      </w:r>
      <w:r>
        <w:rPr>
          <w:rFonts w:hint="default"/>
          <w:lang w:val="fr-FR"/>
        </w:rPr>
        <w:t>Créer u</w:t>
      </w:r>
      <w:r>
        <w:t>n dossier docs contenant un fichier objectif</w:t>
      </w:r>
      <w:r>
        <w:rPr>
          <w:rFonts w:hint="default"/>
          <w:lang w:val="fr-FR"/>
        </w:rPr>
        <w:t>s</w:t>
      </w:r>
      <w:r>
        <w:t>.md où vous décrivez en quelques lignes le but de ce dépôt</w:t>
      </w:r>
      <w:r>
        <w:rPr>
          <w:rFonts w:hint="default"/>
          <w:lang w:val="fr-FR"/>
        </w:rPr>
        <w:t>(«ce dépôt existe pour réaliser mon évaluation sur git avancé» par exemple)</w:t>
      </w:r>
      <w:r>
        <w:t>.</w:t>
      </w:r>
    </w:p>
    <w:p w14:paraId="41B6913B">
      <w:pPr>
        <w:rPr>
          <w:rFonts w:hint="default"/>
          <w:lang w:val="fr-FR"/>
        </w:rPr>
      </w:pPr>
      <w:r>
        <w:t xml:space="preserve">   - Un fichier .gitignore à la racine, dans lequel vous inscrivez </w:t>
      </w:r>
      <w:r>
        <w:rPr>
          <w:rFonts w:hint="default"/>
          <w:lang w:val="fr-FR"/>
        </w:rPr>
        <w:t>(go.mod et .DS_Store)</w:t>
      </w:r>
    </w:p>
    <w:p w14:paraId="56DF4B66">
      <w:r>
        <w:t xml:space="preserve">4. </w:t>
      </w:r>
      <w:r>
        <w:rPr>
          <w:rFonts w:hint="default"/>
          <w:lang w:val="fr-FR"/>
        </w:rPr>
        <w:t>Ajoutez et commitez ces modifications en</w:t>
      </w:r>
      <w:r>
        <w:t xml:space="preserve"> plusieurs </w:t>
      </w:r>
      <w:r>
        <w:rPr>
          <w:rFonts w:hint="default"/>
          <w:lang w:val="fr-FR"/>
        </w:rPr>
        <w:t xml:space="preserve">fois et avec des commentaires cohérents </w:t>
      </w:r>
      <w:r>
        <w:t>(par exemple une pour le README, une pour docs/, une pour .gitignore).</w:t>
      </w:r>
    </w:p>
    <w:p w14:paraId="308559E6">
      <w:r>
        <w:t>5. Envoyer votre travail sur votre dépôt distant.</w:t>
      </w:r>
    </w:p>
    <w:p w14:paraId="5B17F5EA"/>
    <w:p w14:paraId="4472BED6">
      <w:pPr>
        <w:pStyle w:val="3"/>
      </w:pPr>
      <w:r>
        <w:t xml:space="preserve">Exercice 2 – </w:t>
      </w:r>
      <w:r>
        <w:rPr>
          <w:rFonts w:hint="default"/>
          <w:lang w:val="fr-FR"/>
        </w:rPr>
        <w:t>Branche hotfix, correction, intégration d’erreur</w:t>
      </w:r>
      <w:r>
        <w:t xml:space="preserve"> (3 pts)</w:t>
      </w:r>
    </w:p>
    <w:p w14:paraId="211D5947">
      <w:pPr>
        <w:numPr>
          <w:ilvl w:val="0"/>
          <w:numId w:val="7"/>
        </w:numPr>
      </w:pPr>
      <w:r>
        <w:t>Simuler une erreur en production :</w:t>
      </w:r>
      <w:r>
        <w:rPr>
          <w:rFonts w:hint="default"/>
          <w:lang w:val="fr-FR"/>
        </w:rPr>
        <w:t xml:space="preserve"> sur la branche</w:t>
      </w:r>
      <w:r>
        <w:t xml:space="preserve"> </w:t>
      </w:r>
      <w:r>
        <w:rPr>
          <w:rFonts w:hint="default"/>
          <w:lang w:val="fr-FR"/>
        </w:rPr>
        <w:t xml:space="preserve">main </w:t>
      </w:r>
      <w:r>
        <w:t>modifier légèrement le README.md pour y introduire une petite erreur (</w:t>
      </w:r>
      <w:r>
        <w:rPr>
          <w:rFonts w:hint="default"/>
          <w:lang w:val="fr-FR"/>
        </w:rPr>
        <w:t>«cette banane va être utilisé pour vérifier mon travail et vérifier que j’aime bien les bananes.»</w:t>
      </w:r>
      <w:r>
        <w:t xml:space="preserve">). </w:t>
      </w:r>
      <w:r>
        <w:rPr>
          <w:rFonts w:hint="default"/>
          <w:lang w:val="fr-FR"/>
        </w:rPr>
        <w:t>Ajoutez, commitez et pushez ces modifications avec des commentaires cohérents.</w:t>
      </w:r>
    </w:p>
    <w:p w14:paraId="5AEAD475">
      <w:pPr>
        <w:rPr>
          <w:rFonts w:hint="default"/>
          <w:lang w:val="fr-FR"/>
        </w:rPr>
      </w:pPr>
      <w:r>
        <w:rPr>
          <w:rFonts w:hint="default"/>
          <w:lang w:val="fr-FR"/>
        </w:rPr>
        <w:t>2</w:t>
      </w:r>
      <w:r>
        <w:t xml:space="preserve">. Créer une </w:t>
      </w:r>
      <w:r>
        <w:rPr>
          <w:rFonts w:hint="default"/>
          <w:lang w:val="fr-FR"/>
        </w:rPr>
        <w:t xml:space="preserve">nouvelle </w:t>
      </w:r>
      <w:r>
        <w:t xml:space="preserve">branche nommée dev à partir de </w:t>
      </w:r>
      <w:r>
        <w:rPr>
          <w:rFonts w:hint="default"/>
          <w:lang w:val="fr-FR"/>
        </w:rPr>
        <w:t>main.</w:t>
      </w:r>
    </w:p>
    <w:p w14:paraId="36BB3800">
      <w:r>
        <w:rPr>
          <w:rFonts w:hint="default"/>
          <w:lang w:val="fr-FR"/>
        </w:rPr>
        <w:t>3</w:t>
      </w:r>
      <w:r>
        <w:t>. Sur la branche dev :</w:t>
      </w:r>
    </w:p>
    <w:p w14:paraId="7179F534">
      <w:r>
        <w:t xml:space="preserve">   - </w:t>
      </w:r>
      <w:r>
        <w:rPr>
          <w:rFonts w:hint="default"/>
          <w:lang w:val="fr-FR"/>
        </w:rPr>
        <w:t>Dans le</w:t>
      </w:r>
      <w:r>
        <w:t xml:space="preserve"> </w:t>
      </w:r>
      <w:r>
        <w:rPr>
          <w:rFonts w:hint="default"/>
          <w:lang w:val="fr-FR"/>
        </w:rPr>
        <w:t>dossier</w:t>
      </w:r>
      <w:r>
        <w:t xml:space="preserve"> docs</w:t>
      </w:r>
      <w:r>
        <w:rPr>
          <w:rFonts w:hint="default"/>
          <w:lang w:val="fr-FR"/>
        </w:rPr>
        <w:t xml:space="preserve">, créer un nouveau fichier </w:t>
      </w:r>
      <w:r>
        <w:rPr>
          <w:lang w:val="fr-FR"/>
        </w:rPr>
        <w:t>branche</w:t>
      </w:r>
      <w:r>
        <w:rPr>
          <w:rFonts w:hint="default"/>
          <w:lang w:val="fr-FR"/>
        </w:rPr>
        <w:t>s</w:t>
      </w:r>
      <w:r>
        <w:t xml:space="preserve">.md où vous décrivez en quelques lignes le rôle de chaque branche que vous allez utiliser : </w:t>
      </w:r>
      <w:r>
        <w:rPr>
          <w:rFonts w:hint="default"/>
          <w:lang w:val="fr-FR"/>
        </w:rPr>
        <w:t xml:space="preserve">par exemple : </w:t>
      </w:r>
      <w:r>
        <w:t>main (</w:t>
      </w:r>
      <w:r>
        <w:rPr>
          <w:rFonts w:hint="default"/>
          <w:lang w:val="fr-FR"/>
        </w:rPr>
        <w:t>branche de base</w:t>
      </w:r>
      <w:r>
        <w:t>), dev (intégration), feature (nouvelles fonctionnalités), hotfix (corrections).</w:t>
      </w:r>
    </w:p>
    <w:p w14:paraId="3CC24BFF">
      <w:pPr>
        <w:rPr>
          <w:rFonts w:hint="default"/>
          <w:lang w:val="fr-FR"/>
        </w:rPr>
      </w:pPr>
      <w:r>
        <w:t xml:space="preserve">   - </w:t>
      </w:r>
      <w:r>
        <w:rPr>
          <w:rFonts w:hint="default"/>
          <w:lang w:val="fr-FR"/>
        </w:rPr>
        <w:t>Ajoutez, commitez et pushez ces modifications avec des commentaires cohérents.</w:t>
      </w:r>
    </w:p>
    <w:p w14:paraId="121BEF14">
      <w:pPr>
        <w:rPr>
          <w:rFonts w:hint="default"/>
          <w:lang w:val="fr-FR"/>
        </w:rPr>
      </w:pPr>
      <w:r>
        <w:rPr>
          <w:rFonts w:hint="default"/>
          <w:lang w:val="fr-FR"/>
        </w:rPr>
        <w:t>4</w:t>
      </w:r>
      <w:r>
        <w:t>. Créer une branche de correction urgente (hotfix</w:t>
      </w:r>
      <w:r>
        <w:rPr>
          <w:rFonts w:hint="default"/>
          <w:lang w:val="fr-FR"/>
        </w:rPr>
        <w:t>/readme-correction</w:t>
      </w:r>
      <w:r>
        <w:t xml:space="preserve">) à partir de la branche principale, </w:t>
      </w:r>
      <w:r>
        <w:rPr>
          <w:rFonts w:hint="default"/>
          <w:lang w:val="fr-FR"/>
        </w:rPr>
        <w:t xml:space="preserve">ensuite sur cette nouvelle branche </w:t>
      </w:r>
      <w:r>
        <w:t>corriger l’erreur dans README.md</w:t>
      </w:r>
      <w:r>
        <w:rPr>
          <w:rFonts w:hint="default"/>
          <w:lang w:val="fr-FR"/>
        </w:rPr>
        <w:t>. Ajoutez, commitez et pushez ces modifications avec des commentaires cohérents. P</w:t>
      </w:r>
      <w:r>
        <w:t>uis intégre</w:t>
      </w:r>
      <w:r>
        <w:rPr>
          <w:rFonts w:hint="default"/>
          <w:lang w:val="fr-FR"/>
        </w:rPr>
        <w:t xml:space="preserve">r </w:t>
      </w:r>
      <w:r>
        <w:t>cette correction dans la branche principale</w:t>
      </w:r>
      <w:r>
        <w:rPr>
          <w:rFonts w:hint="default"/>
          <w:lang w:val="fr-FR"/>
        </w:rPr>
        <w:t>, et pushez avec des commentaires cohérents.</w:t>
      </w:r>
    </w:p>
    <w:p w14:paraId="4A50B3ED">
      <w:r>
        <w:rPr>
          <w:rFonts w:hint="default"/>
          <w:lang w:val="fr-FR"/>
        </w:rPr>
        <w:t>5</w:t>
      </w:r>
      <w:r>
        <w:t xml:space="preserve">. Mettre à jour la branche dev pour qu’elle contienne elle aussi la correction réalisée sur la branche principale (choisissez une méthode appropriée d’intégration et </w:t>
      </w:r>
      <w:r>
        <w:rPr>
          <w:rFonts w:hint="default"/>
          <w:lang w:val="fr-FR"/>
        </w:rPr>
        <w:t xml:space="preserve">expliquez ce choix </w:t>
      </w:r>
      <w:r>
        <w:t>dans docs/</w:t>
      </w:r>
      <w:r>
        <w:rPr>
          <w:lang w:val="fr-FR"/>
        </w:rPr>
        <w:t>branche</w:t>
      </w:r>
      <w:r>
        <w:rPr>
          <w:rFonts w:hint="default"/>
          <w:lang w:val="fr-FR"/>
        </w:rPr>
        <w:t>s</w:t>
      </w:r>
      <w:r>
        <w:t>.md).</w:t>
      </w:r>
    </w:p>
    <w:p w14:paraId="7B4069F4"/>
    <w:p w14:paraId="31080139">
      <w:pPr>
        <w:pStyle w:val="3"/>
      </w:pPr>
      <w:r>
        <w:t>Exercice 3 – Branche feature-url (4 pts)</w:t>
      </w:r>
    </w:p>
    <w:p w14:paraId="06A86982">
      <w:r>
        <w:t>1. À partir de la branche dev, créer une</w:t>
      </w:r>
      <w:r>
        <w:rPr>
          <w:rFonts w:hint="default"/>
          <w:lang w:val="fr-FR"/>
        </w:rPr>
        <w:t xml:space="preserve"> nouvelle</w:t>
      </w:r>
      <w:r>
        <w:t xml:space="preserve"> branche </w:t>
      </w:r>
      <w:r>
        <w:rPr>
          <w:rFonts w:hint="default"/>
          <w:lang w:val="fr-FR"/>
        </w:rPr>
        <w:t>pour les</w:t>
      </w:r>
      <w:r>
        <w:t xml:space="preserve"> </w:t>
      </w:r>
      <w:r>
        <w:rPr>
          <w:lang w:val="fr-FR"/>
        </w:rPr>
        <w:t>fonctionnalités</w:t>
      </w:r>
      <w:r>
        <w:t xml:space="preserve"> nommée feature</w:t>
      </w:r>
      <w:r>
        <w:rPr>
          <w:rFonts w:hint="default"/>
          <w:lang w:val="fr-FR"/>
        </w:rPr>
        <w:t>-</w:t>
      </w:r>
      <w:r>
        <w:t>url.</w:t>
      </w:r>
    </w:p>
    <w:p w14:paraId="24F2FFD0">
      <w:r>
        <w:t>2. Sur la branche feature</w:t>
      </w:r>
      <w:r>
        <w:rPr>
          <w:rFonts w:hint="default"/>
          <w:lang w:val="fr-FR"/>
        </w:rPr>
        <w:t>-</w:t>
      </w:r>
      <w:r>
        <w:t>url :</w:t>
      </w:r>
    </w:p>
    <w:p w14:paraId="14A1C659">
      <w:pPr>
        <w:rPr>
          <w:rFonts w:hint="default"/>
          <w:lang w:val="fr-FR"/>
        </w:rPr>
      </w:pPr>
      <w:r>
        <w:t xml:space="preserve">   - </w:t>
      </w:r>
      <w:r>
        <w:rPr>
          <w:rFonts w:hint="default"/>
          <w:lang w:val="fr-FR"/>
        </w:rPr>
        <w:t>Dans le</w:t>
      </w:r>
      <w:r>
        <w:t xml:space="preserve"> </w:t>
      </w:r>
      <w:r>
        <w:rPr>
          <w:rFonts w:hint="default"/>
          <w:lang w:val="fr-FR"/>
        </w:rPr>
        <w:t>dossier</w:t>
      </w:r>
      <w:r>
        <w:t xml:space="preserve"> docs</w:t>
      </w:r>
      <w:r>
        <w:rPr>
          <w:rFonts w:hint="default"/>
          <w:lang w:val="fr-FR"/>
        </w:rPr>
        <w:t xml:space="preserve"> créer un fichier </w:t>
      </w:r>
      <w:r>
        <w:t xml:space="preserve">feature-url.md </w:t>
      </w:r>
      <w:r>
        <w:rPr>
          <w:rFonts w:hint="default"/>
          <w:lang w:val="fr-FR"/>
        </w:rPr>
        <w:t>contenant du texte, par exemple («un url»)</w:t>
      </w:r>
      <w:r>
        <w:t>.</w:t>
      </w:r>
      <w:r>
        <w:rPr>
          <w:rFonts w:hint="default"/>
          <w:lang w:val="fr-FR"/>
        </w:rPr>
        <w:t xml:space="preserve"> Ajoutez, commitez et pushez avec un commentaire cohérent cette ajout.</w:t>
      </w:r>
    </w:p>
    <w:p w14:paraId="291A1040">
      <w:r>
        <w:t xml:space="preserve">3. </w:t>
      </w:r>
      <w:r>
        <w:rPr>
          <w:rFonts w:hint="default"/>
          <w:lang w:val="fr-FR"/>
        </w:rPr>
        <w:t xml:space="preserve">En parallèle du travail sur </w:t>
      </w:r>
      <w:r>
        <w:t>la branche feature</w:t>
      </w:r>
      <w:r>
        <w:rPr>
          <w:rFonts w:hint="default"/>
          <w:lang w:val="fr-FR"/>
        </w:rPr>
        <w:t>-</w:t>
      </w:r>
      <w:r>
        <w:t xml:space="preserve">url, repasser sur la branche dev et modifier le </w:t>
      </w:r>
      <w:r>
        <w:rPr>
          <w:rFonts w:hint="default"/>
          <w:lang w:val="fr-FR"/>
        </w:rPr>
        <w:t xml:space="preserve">fichier </w:t>
      </w:r>
      <w:r>
        <w:t>objectif.md</w:t>
      </w:r>
      <w:r>
        <w:rPr>
          <w:rFonts w:hint="default"/>
          <w:lang w:val="fr-FR"/>
        </w:rPr>
        <w:t xml:space="preserve"> du dossier docs</w:t>
      </w:r>
      <w:r>
        <w:t xml:space="preserve"> (</w:t>
      </w:r>
      <w:r>
        <w:rPr>
          <w:rFonts w:hint="default"/>
          <w:lang w:val="fr-FR"/>
        </w:rPr>
        <w:t>«je suis actuellement à l’étape 3 de l’exercice 3» ou autre</w:t>
      </w:r>
      <w:r>
        <w:t xml:space="preserve">). </w:t>
      </w:r>
      <w:r>
        <w:rPr>
          <w:rFonts w:hint="default"/>
          <w:lang w:val="fr-FR"/>
        </w:rPr>
        <w:t>Ajoutez, commitez et pushez avec un commentaire cohérent cette ajout.</w:t>
      </w:r>
    </w:p>
    <w:p w14:paraId="55E784D9">
      <w:pPr>
        <w:rPr>
          <w:rFonts w:hint="default"/>
          <w:lang w:val="fr-FR"/>
        </w:rPr>
      </w:pPr>
      <w:r>
        <w:t>4. Intégrer la branche feature</w:t>
      </w:r>
      <w:r>
        <w:rPr>
          <w:rFonts w:hint="default"/>
          <w:lang w:val="fr-FR"/>
        </w:rPr>
        <w:t>-</w:t>
      </w:r>
      <w:r>
        <w:t>url dans la branche dev en utilisan</w:t>
      </w:r>
      <w:r>
        <w:rPr>
          <w:rFonts w:hint="default"/>
          <w:lang w:val="fr-FR"/>
        </w:rPr>
        <w:t xml:space="preserve">t </w:t>
      </w:r>
      <w:r>
        <w:t>le rebase</w:t>
      </w:r>
      <w:r>
        <w:rPr>
          <w:rFonts w:hint="default"/>
          <w:lang w:val="fr-FR"/>
        </w:rPr>
        <w:t>.</w:t>
      </w:r>
    </w:p>
    <w:p w14:paraId="6E3924DF">
      <w:r>
        <w:t xml:space="preserve">   - Gérer les éventuels conflits si les mêmes fichier</w:t>
      </w:r>
      <w:r>
        <w:rPr>
          <w:rFonts w:hint="default"/>
          <w:lang w:val="fr-FR"/>
        </w:rPr>
        <w:t xml:space="preserve"> </w:t>
      </w:r>
      <w:r>
        <w:t>ont été modifiés dans les deux branches.</w:t>
      </w:r>
    </w:p>
    <w:p w14:paraId="584ACCB1">
      <w:pPr>
        <w:numPr>
          <w:ilvl w:val="0"/>
          <w:numId w:val="8"/>
        </w:numPr>
        <w:rPr>
          <w:rFonts w:hint="default"/>
          <w:lang w:val="fr-FR"/>
        </w:rPr>
      </w:pPr>
      <w:r>
        <w:rPr>
          <w:rFonts w:hint="default"/>
          <w:lang w:val="fr-FR"/>
        </w:rPr>
        <w:t>Retourner sur la branche dev et fusionner la branche feature-url et pushez.</w:t>
      </w:r>
    </w:p>
    <w:p w14:paraId="45B83BE4"/>
    <w:p w14:paraId="1C33B9B0">
      <w:pPr>
        <w:pStyle w:val="3"/>
      </w:pPr>
      <w:r>
        <w:t>Exercice 4 – Branche feature-color (4 pts)</w:t>
      </w:r>
    </w:p>
    <w:p w14:paraId="290074A6">
      <w:r>
        <w:t>1. À partir de la branche dev, créer une nouvelle branche de fonctionnalité nommée feature</w:t>
      </w:r>
      <w:r>
        <w:rPr>
          <w:rFonts w:hint="default"/>
          <w:lang w:val="fr-FR"/>
        </w:rPr>
        <w:t>-</w:t>
      </w:r>
      <w:r>
        <w:t>color.</w:t>
      </w:r>
    </w:p>
    <w:p w14:paraId="797ADFAB">
      <w:r>
        <w:t>2. Sur feature</w:t>
      </w:r>
      <w:r>
        <w:rPr>
          <w:rFonts w:hint="default"/>
          <w:lang w:val="fr-FR"/>
        </w:rPr>
        <w:t>-</w:t>
      </w:r>
      <w:r>
        <w:t>color :</w:t>
      </w:r>
    </w:p>
    <w:p w14:paraId="59C0C235">
      <w:pPr>
        <w:rPr>
          <w:rFonts w:hint="default"/>
          <w:lang w:val="fr-FR"/>
        </w:rPr>
      </w:pPr>
      <w:r>
        <w:t xml:space="preserve">   - Créer </w:t>
      </w:r>
      <w:r>
        <w:rPr>
          <w:rFonts w:hint="default"/>
          <w:lang w:val="fr-FR"/>
        </w:rPr>
        <w:t xml:space="preserve">dans le dossier docs le fichier </w:t>
      </w:r>
      <w:r>
        <w:t>feature-color.md décrivant une future fonctionnalité liée aux couleurs</w:t>
      </w:r>
      <w:r>
        <w:rPr>
          <w:rFonts w:hint="default"/>
          <w:lang w:val="fr-FR"/>
        </w:rPr>
        <w:t>, écrivez par exemple</w:t>
      </w:r>
      <w:r>
        <w:t xml:space="preserve"> (</w:t>
      </w:r>
      <w:r>
        <w:rPr>
          <w:rFonts w:hint="default"/>
          <w:lang w:val="fr-FR"/>
        </w:rPr>
        <w:t>«les couleurs seront ici»</w:t>
      </w:r>
      <w:r>
        <w:t>).</w:t>
      </w:r>
      <w:r>
        <w:rPr>
          <w:rFonts w:hint="default"/>
          <w:lang w:val="fr-FR"/>
        </w:rPr>
        <w:t xml:space="preserve"> Ajoutez, commitez et pushez cette ajout avec un commentaire cohérent.</w:t>
      </w:r>
    </w:p>
    <w:p w14:paraId="5D8C6298">
      <w:r>
        <w:t>4. Simuler le travail d’un collègue :</w:t>
      </w:r>
    </w:p>
    <w:p w14:paraId="6B581584">
      <w:pPr>
        <w:rPr>
          <w:rFonts w:hint="default"/>
          <w:lang w:val="fr-FR"/>
        </w:rPr>
      </w:pPr>
      <w:r>
        <w:t xml:space="preserve">   - Modifier le fichier feature-color.md</w:t>
      </w:r>
      <w:r>
        <w:rPr>
          <w:rFonts w:hint="default"/>
          <w:lang w:val="fr-FR"/>
        </w:rPr>
        <w:t xml:space="preserve"> du dossier</w:t>
      </w:r>
      <w:r>
        <w:t xml:space="preserve"> directement s</w:t>
      </w:r>
      <w:r>
        <w:rPr>
          <w:rFonts w:hint="default"/>
          <w:lang w:val="fr-FR"/>
        </w:rPr>
        <w:t xml:space="preserve">ur Github. </w:t>
      </w:r>
    </w:p>
    <w:p w14:paraId="3301681C">
      <w:pPr>
        <w:rPr>
          <w:rFonts w:hint="default"/>
          <w:lang w:val="fr-FR"/>
        </w:rPr>
      </w:pPr>
      <w:r>
        <w:t xml:space="preserve">   - Dans cette modification distante, changez le même paragraphe </w:t>
      </w:r>
      <w:r>
        <w:rPr>
          <w:rFonts w:hint="default"/>
          <w:lang w:val="fr-FR"/>
        </w:rPr>
        <w:t>que vous venez de modifier pour créer un conflit</w:t>
      </w:r>
      <w:r>
        <w:t>.</w:t>
      </w:r>
      <w:r>
        <w:rPr>
          <w:rFonts w:hint="default"/>
          <w:lang w:val="fr-FR"/>
        </w:rPr>
        <w:t xml:space="preserve"> Commitez avec un commentaire cohérent.</w:t>
      </w:r>
    </w:p>
    <w:p w14:paraId="6BB3272C">
      <w:r>
        <w:t>5. De retour sur votre machine :</w:t>
      </w:r>
    </w:p>
    <w:p w14:paraId="4EDE79F1">
      <w:pPr>
        <w:rPr>
          <w:rFonts w:hint="default"/>
          <w:lang w:val="fr-FR"/>
        </w:rPr>
      </w:pPr>
      <w:r>
        <w:t xml:space="preserve">   - </w:t>
      </w:r>
      <w:r>
        <w:rPr>
          <w:rFonts w:hint="default"/>
          <w:lang w:val="fr-FR"/>
        </w:rPr>
        <w:t>M</w:t>
      </w:r>
      <w:r>
        <w:t>odifier à nouveau docs/feature-color.md</w:t>
      </w:r>
      <w:r>
        <w:rPr>
          <w:rFonts w:hint="default"/>
          <w:lang w:val="fr-FR"/>
        </w:rPr>
        <w:t>,</w:t>
      </w:r>
      <w:r>
        <w:t xml:space="preserve"> </w:t>
      </w:r>
      <w:r>
        <w:rPr>
          <w:rFonts w:hint="default"/>
          <w:lang w:val="fr-FR"/>
        </w:rPr>
        <w:t>ajoutez et commitez.</w:t>
      </w:r>
    </w:p>
    <w:p w14:paraId="5B15CA4E">
      <w:r>
        <w:t>6. Mettre ensuite votre branche locale à jour en récupérant les modifications distantes en utilisant « pull avec rebase »</w:t>
      </w:r>
      <w:r>
        <w:rPr>
          <w:rFonts w:hint="default"/>
          <w:lang w:val="fr-FR"/>
        </w:rPr>
        <w:t xml:space="preserve"> </w:t>
      </w:r>
      <w:r>
        <w:t>:</w:t>
      </w:r>
    </w:p>
    <w:p w14:paraId="42FBD053">
      <w:pPr>
        <w:rPr>
          <w:rFonts w:hint="default"/>
          <w:lang w:val="fr-FR"/>
        </w:rPr>
      </w:pPr>
      <w:r>
        <w:t xml:space="preserve">   - Résoudre les conflits qui apparaissent entre vos modifications locales et celles </w:t>
      </w:r>
      <w:r>
        <w:rPr>
          <w:rFonts w:hint="default"/>
          <w:lang w:val="fr-FR"/>
        </w:rPr>
        <w:t>de Github.</w:t>
      </w:r>
    </w:p>
    <w:p w14:paraId="75B2151F">
      <w:pPr>
        <w:numPr>
          <w:ilvl w:val="0"/>
          <w:numId w:val="9"/>
        </w:numPr>
      </w:pPr>
      <w:r>
        <w:t>Une fois la branche feature</w:t>
      </w:r>
      <w:r>
        <w:rPr>
          <w:rFonts w:hint="default"/>
          <w:lang w:val="fr-FR"/>
        </w:rPr>
        <w:t>-</w:t>
      </w:r>
      <w:r>
        <w:t xml:space="preserve">color </w:t>
      </w:r>
      <w:r>
        <w:rPr>
          <w:lang w:val="fr-FR"/>
        </w:rPr>
        <w:t>corrigée</w:t>
      </w:r>
      <w:r>
        <w:rPr>
          <w:rFonts w:hint="default"/>
          <w:lang w:val="fr-FR"/>
        </w:rPr>
        <w:t xml:space="preserve"> </w:t>
      </w:r>
      <w:r>
        <w:t xml:space="preserve">et cohérente, </w:t>
      </w:r>
      <w:r>
        <w:rPr>
          <w:rFonts w:hint="default"/>
          <w:lang w:val="fr-FR"/>
        </w:rPr>
        <w:t xml:space="preserve">intégrez la </w:t>
      </w:r>
      <w:r>
        <w:t>dans la branche dev en choisissant la méthode d’intégration la plus pertinente selon vous.</w:t>
      </w:r>
    </w:p>
    <w:p w14:paraId="6FE5D7FC">
      <w:pPr>
        <w:numPr>
          <w:ilvl w:val="0"/>
          <w:numId w:val="0"/>
        </w:numPr>
      </w:pPr>
    </w:p>
    <w:p w14:paraId="0727FFC1">
      <w:pPr>
        <w:pStyle w:val="3"/>
      </w:pPr>
      <w:r>
        <w:t xml:space="preserve">Exercice 5 – </w:t>
      </w:r>
      <w:r>
        <w:rPr>
          <w:lang w:val="fr-FR"/>
        </w:rPr>
        <w:t>Déploiement</w:t>
      </w:r>
      <w:r>
        <w:rPr>
          <w:rFonts w:hint="default"/>
          <w:lang w:val="fr-FR"/>
        </w:rPr>
        <w:t xml:space="preserve"> des fonctionnalités de dev sur main</w:t>
      </w:r>
      <w:r>
        <w:t xml:space="preserve"> (3 pts)</w:t>
      </w:r>
    </w:p>
    <w:p w14:paraId="726348A8">
      <w:pPr>
        <w:numPr>
          <w:ilvl w:val="0"/>
          <w:numId w:val="10"/>
        </w:numPr>
      </w:pPr>
      <w:r>
        <w:t xml:space="preserve">Repasser sur la branche principale et y intégrer le contenu actuel de la branche dev, </w:t>
      </w:r>
      <w:r>
        <w:rPr>
          <w:rFonts w:hint="default"/>
          <w:lang w:val="fr-FR"/>
        </w:rPr>
        <w:t xml:space="preserve">faites attention aux </w:t>
      </w:r>
      <w:r>
        <w:t xml:space="preserve">éventuels conflits sur vos fichiers .md et </w:t>
      </w:r>
      <w:r>
        <w:rPr>
          <w:rFonts w:hint="default"/>
          <w:lang w:val="fr-FR"/>
        </w:rPr>
        <w:t>résolvez les s’il y en a</w:t>
      </w:r>
      <w:r>
        <w:t>.</w:t>
      </w:r>
    </w:p>
    <w:p w14:paraId="4512B3E6">
      <w:pPr>
        <w:numPr>
          <w:numId w:val="0"/>
        </w:numPr>
      </w:pPr>
    </w:p>
    <w:p w14:paraId="1118AB99">
      <w:pPr>
        <w:pStyle w:val="3"/>
      </w:pPr>
      <w:r>
        <w:t>Exercice 6 – Reset vs Revert</w:t>
      </w:r>
      <w:r>
        <w:rPr>
          <w:rFonts w:hint="default"/>
          <w:lang w:val="fr-FR"/>
        </w:rPr>
        <w:t xml:space="preserve"> </w:t>
      </w:r>
      <w:r>
        <w:t>(3 pts)</w:t>
      </w:r>
    </w:p>
    <w:p w14:paraId="0D57F358">
      <w:pPr>
        <w:numPr>
          <w:ilvl w:val="0"/>
          <w:numId w:val="11"/>
        </w:numPr>
      </w:pPr>
      <w:r>
        <w:t xml:space="preserve">Sur la branche principale, ajouter une modification volontairement </w:t>
      </w:r>
      <w:r>
        <w:rPr>
          <w:rFonts w:hint="default"/>
          <w:lang w:val="fr-FR"/>
        </w:rPr>
        <w:t xml:space="preserve">fausse </w:t>
      </w:r>
      <w:r>
        <w:t xml:space="preserve">dans </w:t>
      </w:r>
      <w:r>
        <w:rPr>
          <w:rFonts w:hint="default"/>
          <w:lang w:val="fr-FR"/>
        </w:rPr>
        <w:t>readme</w:t>
      </w:r>
      <w:r>
        <w:t xml:space="preserve"> (</w:t>
      </w:r>
      <w:r>
        <w:rPr>
          <w:rFonts w:hint="default"/>
          <w:lang w:val="fr-FR"/>
        </w:rPr>
        <w:t>«les bananes sont bleues»</w:t>
      </w:r>
      <w:r>
        <w:t>)</w:t>
      </w:r>
      <w:r>
        <w:rPr>
          <w:rFonts w:hint="default"/>
          <w:lang w:val="fr-FR"/>
        </w:rPr>
        <w:t>. Ajoutez, commitez et pushez.</w:t>
      </w:r>
    </w:p>
    <w:p w14:paraId="01CF1BEE">
      <w:pPr>
        <w:numPr>
          <w:ilvl w:val="0"/>
          <w:numId w:val="11"/>
        </w:numPr>
      </w:pPr>
      <w:r>
        <w:t xml:space="preserve">Revenir ensuite à l’état </w:t>
      </w:r>
      <w:r>
        <w:rPr>
          <w:rFonts w:hint="default"/>
          <w:lang w:val="fr-FR"/>
        </w:rPr>
        <w:t>avant cette fausse information en choisissant une des deux méthodes vu en cours et pushez.</w:t>
      </w:r>
    </w:p>
    <w:p w14:paraId="42367B55">
      <w:pPr>
        <w:numPr>
          <w:numId w:val="0"/>
        </w:numPr>
      </w:pPr>
    </w:p>
    <w:p w14:paraId="1CF003B4">
      <w:pPr>
        <w:numPr>
          <w:numId w:val="0"/>
        </w:numPr>
      </w:pPr>
    </w:p>
    <w:p w14:paraId="23A32CD0">
      <w:pPr>
        <w:numPr>
          <w:numId w:val="0"/>
        </w:numPr>
      </w:pPr>
    </w:p>
    <w:p w14:paraId="605A9781">
      <w:pPr>
        <w:pStyle w:val="3"/>
      </w:pPr>
      <w:r>
        <w:t xml:space="preserve">Exercice </w:t>
      </w:r>
      <w:r>
        <w:rPr>
          <w:rFonts w:hint="default"/>
          <w:lang w:val="fr-FR"/>
        </w:rPr>
        <w:t>7</w:t>
      </w:r>
      <w:r>
        <w:t xml:space="preserve"> – </w:t>
      </w:r>
      <w:r>
        <w:rPr>
          <w:rFonts w:hint="default"/>
          <w:lang w:val="fr-FR"/>
        </w:rPr>
        <w:t xml:space="preserve">Commits temporaires </w:t>
      </w:r>
      <w:r>
        <w:t>(3 pts)</w:t>
      </w:r>
    </w:p>
    <w:p w14:paraId="4F5033AC">
      <w:pPr>
        <w:numPr>
          <w:ilvl w:val="0"/>
          <w:numId w:val="12"/>
        </w:numPr>
        <w:rPr>
          <w:rFonts w:hint="default"/>
          <w:lang w:val="fr-FR"/>
        </w:rPr>
      </w:pPr>
      <w:r>
        <w:rPr>
          <w:rFonts w:hint="default"/>
          <w:lang w:val="fr-FR"/>
        </w:rPr>
        <w:t>Rendez-vous sur la branche dev.</w:t>
      </w:r>
    </w:p>
    <w:p w14:paraId="09237F97">
      <w:pPr>
        <w:numPr>
          <w:ilvl w:val="0"/>
          <w:numId w:val="12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  <w:lang w:val="fr-FR"/>
        </w:rPr>
        <w:t>Sur la branche dev, dans le docs, crée le fichier exo7.md et écrivez par exemple («exercice 7, j’écris un test»), ajoutez le.</w:t>
      </w:r>
    </w:p>
    <w:p w14:paraId="6AA9DDC5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En imaginant que ce travail n’est pas fini, décidez que vous devez changer de branche immédiatement :</w:t>
      </w:r>
    </w:p>
    <w:p w14:paraId="1BBCB763">
      <w:pPr>
        <w:numPr>
          <w:numId w:val="0"/>
        </w:numPr>
        <w:ind w:firstLine="720" w:firstLineChars="0"/>
        <w:rPr>
          <w:rFonts w:hint="default"/>
          <w:lang w:val="fr-FR"/>
        </w:rPr>
      </w:pPr>
      <w:r>
        <w:rPr>
          <w:rFonts w:hint="default"/>
          <w:lang w:val="fr-FR"/>
        </w:rPr>
        <w:t>utilisez une commande permettant de mettre de côté vos modifications.</w:t>
      </w:r>
    </w:p>
    <w:p w14:paraId="45CE70B3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Affichez la liste des modifications que vous avez mis en pause.</w:t>
      </w:r>
    </w:p>
    <w:p w14:paraId="0DCBBA01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Changez de branche (main), puis rechanger de branche en allant sur dev.</w:t>
      </w:r>
    </w:p>
    <w:p w14:paraId="36E9A64C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Restaurez le travail que vous avez mis en pause et finalisez le fichier exo7.md en expliquant les commandes que vous avez utilisé et ce quelles font.</w:t>
      </w:r>
    </w:p>
    <w:p w14:paraId="06325C2A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Ajoutez, commitez et poussez ce que vous venez de faire avec un commentaire cohérent.</w:t>
      </w:r>
    </w:p>
    <w:p w14:paraId="54B7230F">
      <w:pPr>
        <w:numPr>
          <w:numId w:val="0"/>
        </w:numPr>
        <w:spacing w:after="200" w:line="276" w:lineRule="auto"/>
        <w:rPr>
          <w:rFonts w:hint="default"/>
          <w:lang w:val="fr-FR"/>
        </w:rPr>
      </w:pPr>
    </w:p>
    <w:p w14:paraId="7A5A3061">
      <w:pPr>
        <w:pStyle w:val="3"/>
      </w:pPr>
      <w:r>
        <w:t xml:space="preserve">Exercice </w:t>
      </w:r>
      <w:r>
        <w:rPr>
          <w:rFonts w:hint="default"/>
          <w:lang w:val="fr-FR"/>
        </w:rPr>
        <w:t>8</w:t>
      </w:r>
      <w:r>
        <w:t xml:space="preserve"> – </w:t>
      </w:r>
      <w:r>
        <w:rPr>
          <w:rFonts w:hint="default"/>
          <w:lang w:val="fr-FR"/>
        </w:rPr>
        <w:t xml:space="preserve">Comment modifier, supprimer et voir son historique </w:t>
      </w:r>
      <w:r>
        <w:t>(3 pts)</w:t>
      </w:r>
    </w:p>
    <w:p w14:paraId="76487A60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1.</w:t>
      </w:r>
      <w:r>
        <w:rPr>
          <w:rFonts w:hint="eastAsia"/>
          <w:lang w:val="fr-FR"/>
        </w:rPr>
        <w:t xml:space="preserve"> </w:t>
      </w:r>
      <w:r>
        <w:rPr>
          <w:rFonts w:hint="default"/>
          <w:lang w:val="fr-FR"/>
        </w:rPr>
        <w:t>Sur la branche dev :</w:t>
      </w:r>
    </w:p>
    <w:p w14:paraId="7248A1E3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2. Dans le dossier docs créer le fichier exo8.md avec un texte par exemple («je réalise l’exo 8 qui doit me faire réaliser des modifications, visualiser mon historique etc»).</w:t>
      </w:r>
    </w:p>
    <w:p w14:paraId="70C991FB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3. Ajoutez, commitez et pushez ce fichier.</w:t>
      </w:r>
    </w:p>
    <w:p w14:paraId="583393F9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4.</w:t>
      </w:r>
      <w:r>
        <w:rPr>
          <w:rFonts w:hint="eastAsia"/>
          <w:lang w:val="fr-FR"/>
        </w:rPr>
        <w:t xml:space="preserve"> </w:t>
      </w:r>
      <w:r>
        <w:rPr>
          <w:rFonts w:hint="default"/>
          <w:lang w:val="fr-FR"/>
        </w:rPr>
        <w:t>Après avoir tous push, vous vous rendez compte que vous renommer ce fichier :</w:t>
      </w:r>
    </w:p>
    <w:p w14:paraId="4F061045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ab/>
        <w:t xml:space="preserve">Utiliser la commande Git qui permet de déplacer/renommer ce fichier en </w:t>
      </w:r>
      <w:r>
        <w:rPr>
          <w:rFonts w:hint="default"/>
          <w:lang w:val="fr-FR"/>
        </w:rPr>
        <w:tab/>
        <w:t>(«exo8v2.md»).</w:t>
      </w:r>
    </w:p>
    <w:p w14:paraId="7C7FECE5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5. Commitez et pushez ce changement.</w:t>
      </w:r>
    </w:p>
    <w:p w14:paraId="5398C236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6. Après avoir fais tous cela, vous réalisez que ce fichier est finalement complètement inutile :</w:t>
      </w:r>
      <w:r>
        <w:rPr>
          <w:rFonts w:hint="default"/>
          <w:lang w:val="fr-FR"/>
        </w:rPr>
        <w:tab/>
      </w:r>
    </w:p>
    <w:p w14:paraId="7DA202B1">
      <w:pPr>
        <w:numPr>
          <w:numId w:val="0"/>
        </w:numPr>
        <w:ind w:firstLine="720" w:firstLineChars="0"/>
        <w:rPr>
          <w:rFonts w:hint="default"/>
          <w:lang w:val="fr-FR"/>
        </w:rPr>
      </w:pPr>
      <w:r>
        <w:rPr>
          <w:rFonts w:hint="default"/>
          <w:lang w:val="fr-FR"/>
        </w:rPr>
        <w:t>Utilisez une commande Git pour supprimer proprement ce fichier.</w:t>
      </w:r>
    </w:p>
    <w:p w14:paraId="37F590E3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Commitez et pushez ce changement, avec un commentaire cohérent.</w:t>
      </w:r>
    </w:p>
    <w:p w14:paraId="5120F843">
      <w:pPr>
        <w:numPr>
          <w:ilvl w:val="0"/>
          <w:numId w:val="11"/>
        </w:numPr>
        <w:rPr>
          <w:rFonts w:hint="default"/>
          <w:lang w:val="fr-FR"/>
        </w:rPr>
      </w:pPr>
      <w:r>
        <w:rPr>
          <w:rFonts w:hint="default"/>
          <w:lang w:val="fr-FR"/>
        </w:rPr>
        <w:t>Sur la branche dev, dans le dossier docs, créer le fichier historique.md :</w:t>
      </w:r>
    </w:p>
    <w:p w14:paraId="47DC93B0">
      <w:pPr>
        <w:numPr>
          <w:numId w:val="0"/>
        </w:numPr>
        <w:ind w:firstLine="720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utilisez une commande permettant d’afficher l’historique des commits, et notez la </w:t>
      </w:r>
      <w:r>
        <w:rPr>
          <w:rFonts w:hint="default"/>
          <w:lang w:val="fr-FR"/>
        </w:rPr>
        <w:tab/>
        <w:t>dans le fichier historique.md.</w:t>
      </w:r>
    </w:p>
    <w:p w14:paraId="10FBF8AD">
      <w:pPr>
        <w:numPr>
          <w:ilvl w:val="0"/>
          <w:numId w:val="11"/>
        </w:numPr>
      </w:pPr>
      <w:r>
        <w:rPr>
          <w:rFonts w:hint="default"/>
          <w:lang w:val="fr-FR"/>
        </w:rPr>
        <w:t>Faites la commande pour montrer  la différence entre les commits de deux branches et noter cette commande aussi dans le fichier historique.md.</w:t>
      </w:r>
    </w:p>
    <w:p w14:paraId="583E11BA">
      <w:pPr>
        <w:numPr>
          <w:ilvl w:val="0"/>
          <w:numId w:val="11"/>
        </w:numPr>
      </w:pPr>
      <w:r>
        <w:rPr>
          <w:rFonts w:hint="default"/>
          <w:lang w:val="fr-FR"/>
        </w:rPr>
        <w:t>Ajoutez, commitez et pushez, toujours avec un commentaire cohérent.</w:t>
      </w:r>
    </w:p>
    <w:p w14:paraId="0FD6BCBE">
      <w:pPr>
        <w:numPr>
          <w:numId w:val="0"/>
        </w:numPr>
        <w:spacing w:after="200" w:line="276" w:lineRule="auto"/>
        <w:rPr>
          <w:rFonts w:hint="default"/>
          <w:lang w:val="fr-FR"/>
        </w:rPr>
      </w:pPr>
    </w:p>
    <w:p w14:paraId="6618E0E3"/>
    <w:p w14:paraId="6D6CFA7C">
      <w:pPr>
        <w:numPr>
          <w:numId w:val="0"/>
        </w:numPr>
        <w:spacing w:after="200" w:line="276" w:lineRule="auto"/>
        <w:rPr>
          <w:rFonts w:hint="default"/>
          <w:lang w:val="fr-FR"/>
        </w:rPr>
      </w:pPr>
    </w:p>
    <w:p w14:paraId="110A9B09">
      <w:pPr>
        <w:numPr>
          <w:numId w:val="0"/>
        </w:numPr>
        <w:spacing w:after="200" w:line="276" w:lineRule="auto"/>
        <w:rPr>
          <w:rFonts w:hint="default"/>
          <w:lang w:val="fr-FR"/>
        </w:rPr>
      </w:pPr>
    </w:p>
    <w:p w14:paraId="75688E6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A6C8E"/>
    <w:multiLevelType w:val="singleLevel"/>
    <w:tmpl w:val="B68A6C8E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DAF328D3"/>
    <w:multiLevelType w:val="singleLevel"/>
    <w:tmpl w:val="DAF328D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A814F1B"/>
    <w:multiLevelType w:val="multilevel"/>
    <w:tmpl w:val="EA814F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45E341D"/>
    <w:multiLevelType w:val="singleLevel"/>
    <w:tmpl w:val="F45E341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2935AC8"/>
    <w:multiLevelType w:val="singleLevel"/>
    <w:tmpl w:val="12935AC8"/>
    <w:lvl w:ilvl="0" w:tentative="0">
      <w:start w:val="7"/>
      <w:numFmt w:val="decimal"/>
      <w:suff w:val="space"/>
      <w:lvlText w:val="%1."/>
      <w:lvlJc w:val="left"/>
    </w:lvl>
  </w:abstractNum>
  <w:abstractNum w:abstractNumId="11">
    <w:nsid w:val="4FF74462"/>
    <w:multiLevelType w:val="singleLevel"/>
    <w:tmpl w:val="4FF74462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6"/>
  </w:num>
  <w:num w:numId="6">
    <w:abstractNumId w:val="9"/>
  </w:num>
  <w:num w:numId="7">
    <w:abstractNumId w:val="11"/>
  </w:num>
  <w:num w:numId="8">
    <w:abstractNumId w:val="0"/>
  </w:num>
  <w:num w:numId="9">
    <w:abstractNumId w:val="10"/>
  </w:num>
  <w:num w:numId="10">
    <w:abstractNumId w:val="3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A21"/>
    <w:rsid w:val="00AA1D8D"/>
    <w:rsid w:val="00B47730"/>
    <w:rsid w:val="00CB0664"/>
    <w:rsid w:val="00FC693F"/>
    <w:rsid w:val="01C9322A"/>
    <w:rsid w:val="01FD0759"/>
    <w:rsid w:val="03F17D54"/>
    <w:rsid w:val="05D1531A"/>
    <w:rsid w:val="086201C8"/>
    <w:rsid w:val="08EC42B3"/>
    <w:rsid w:val="096370BD"/>
    <w:rsid w:val="0B0139FC"/>
    <w:rsid w:val="0B0F11BF"/>
    <w:rsid w:val="0B285B4E"/>
    <w:rsid w:val="0B6F523B"/>
    <w:rsid w:val="0B860374"/>
    <w:rsid w:val="0E6C4D4D"/>
    <w:rsid w:val="10D64D2E"/>
    <w:rsid w:val="131B0E7D"/>
    <w:rsid w:val="13A938D2"/>
    <w:rsid w:val="17757E00"/>
    <w:rsid w:val="18815B69"/>
    <w:rsid w:val="18A90101"/>
    <w:rsid w:val="199508EE"/>
    <w:rsid w:val="1D8E22EA"/>
    <w:rsid w:val="1F6D6B9B"/>
    <w:rsid w:val="202B0253"/>
    <w:rsid w:val="209F0482"/>
    <w:rsid w:val="21993CAD"/>
    <w:rsid w:val="2304785B"/>
    <w:rsid w:val="23254DF5"/>
    <w:rsid w:val="243A706F"/>
    <w:rsid w:val="26272E7E"/>
    <w:rsid w:val="263F0E09"/>
    <w:rsid w:val="289A3F9C"/>
    <w:rsid w:val="28BC18CA"/>
    <w:rsid w:val="2A4B1FF1"/>
    <w:rsid w:val="2A573E05"/>
    <w:rsid w:val="2CE960BE"/>
    <w:rsid w:val="2D64477B"/>
    <w:rsid w:val="2D7D2598"/>
    <w:rsid w:val="2EF23F15"/>
    <w:rsid w:val="2EFD67CD"/>
    <w:rsid w:val="2F4E02F4"/>
    <w:rsid w:val="2F5E40B2"/>
    <w:rsid w:val="2FD46A86"/>
    <w:rsid w:val="337228CA"/>
    <w:rsid w:val="37921BBD"/>
    <w:rsid w:val="37ED69CE"/>
    <w:rsid w:val="3A7271F3"/>
    <w:rsid w:val="3AC63B9B"/>
    <w:rsid w:val="3CBF315F"/>
    <w:rsid w:val="3CC25731"/>
    <w:rsid w:val="3D5F56E2"/>
    <w:rsid w:val="40DB38F6"/>
    <w:rsid w:val="41A21A71"/>
    <w:rsid w:val="43342F2D"/>
    <w:rsid w:val="43F73A23"/>
    <w:rsid w:val="446E2435"/>
    <w:rsid w:val="45543180"/>
    <w:rsid w:val="460F4B42"/>
    <w:rsid w:val="47553146"/>
    <w:rsid w:val="4761747A"/>
    <w:rsid w:val="483F4372"/>
    <w:rsid w:val="48631C94"/>
    <w:rsid w:val="49067117"/>
    <w:rsid w:val="4B9C25B4"/>
    <w:rsid w:val="4F363848"/>
    <w:rsid w:val="50083336"/>
    <w:rsid w:val="51EA7BD9"/>
    <w:rsid w:val="52670DFD"/>
    <w:rsid w:val="5291221C"/>
    <w:rsid w:val="54BD5016"/>
    <w:rsid w:val="54F85787"/>
    <w:rsid w:val="55582AEC"/>
    <w:rsid w:val="56A1405A"/>
    <w:rsid w:val="58AE375B"/>
    <w:rsid w:val="58E00DE3"/>
    <w:rsid w:val="59405A12"/>
    <w:rsid w:val="5A6A4B79"/>
    <w:rsid w:val="5B503A34"/>
    <w:rsid w:val="5B802318"/>
    <w:rsid w:val="5BB626DD"/>
    <w:rsid w:val="5D60364A"/>
    <w:rsid w:val="5DE24514"/>
    <w:rsid w:val="5DEC2850"/>
    <w:rsid w:val="5E145476"/>
    <w:rsid w:val="5F3F3148"/>
    <w:rsid w:val="62BB36D4"/>
    <w:rsid w:val="62F333F4"/>
    <w:rsid w:val="635F7152"/>
    <w:rsid w:val="63CD106C"/>
    <w:rsid w:val="680F7D90"/>
    <w:rsid w:val="683D27FF"/>
    <w:rsid w:val="6B0E7ACE"/>
    <w:rsid w:val="6B723492"/>
    <w:rsid w:val="6C9C440C"/>
    <w:rsid w:val="6D277920"/>
    <w:rsid w:val="6DB86C55"/>
    <w:rsid w:val="6FAF4C4A"/>
    <w:rsid w:val="701423F0"/>
    <w:rsid w:val="719E0580"/>
    <w:rsid w:val="74462E2F"/>
    <w:rsid w:val="7AC85DC3"/>
    <w:rsid w:val="7BB7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qFormat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uiPriority w:val="99"/>
  </w:style>
  <w:style w:type="character" w:customStyle="1" w:styleId="48">
    <w:name w:val="Body Text 2 Char"/>
    <w:basedOn w:val="11"/>
    <w:link w:val="24"/>
    <w:uiPriority w:val="99"/>
  </w:style>
  <w:style w:type="character" w:customStyle="1" w:styleId="49">
    <w:name w:val="Body Text 3 Char"/>
    <w:basedOn w:val="11"/>
    <w:link w:val="19"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Octave Tignon</cp:lastModifiedBy>
  <dcterms:modified xsi:type="dcterms:W3CDTF">2025-11-20T14:40:47Z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7461F77E6B17421CA0B19A9AE8F4E50F_12</vt:lpwstr>
  </property>
</Properties>
</file>